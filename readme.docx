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2BB5C">
      <w:pPr>
        <w:pStyle w:val="3"/>
      </w:pPr>
      <w:r>
        <w:t>WellTrack: Personalized Health and Wellness Assistant</w:t>
      </w:r>
    </w:p>
    <w:p w14:paraId="295F3668">
      <w:r>
        <w:t>CP3406 – Assignment 1 Part B: Code Review Presentation</w:t>
      </w:r>
    </w:p>
    <w:p w14:paraId="3B1B447F">
      <w:r>
        <w:t>by Bao Jiatao</w:t>
      </w:r>
    </w:p>
    <w:p w14:paraId="54BC5F3F">
      <w:pPr>
        <w:pStyle w:val="4"/>
      </w:pPr>
      <w:r>
        <w:t>Overview</w:t>
      </w:r>
    </w:p>
    <w:p w14:paraId="5C66035E">
      <w:r>
        <w:t>This project is part of my CP3406 Code Review Presentation. It’s based on Scenario 1 – Personalized Health and Wellness Assistant, which unifies tracking for fitness, nutrition, sleep, and mental health, helping busy users like John manage their wellbeing in one place.</w:t>
      </w:r>
    </w:p>
    <w:p w14:paraId="2F099068">
      <w:pPr>
        <w:pStyle w:val="4"/>
      </w:pPr>
      <w:r>
        <w:t>Main Features (planned)</w:t>
      </w:r>
    </w:p>
    <w:p w14:paraId="3C784A29">
      <w:pPr>
        <w:pStyle w:val="16"/>
      </w:pPr>
      <w:r>
        <w:t>Sign up / Login with local Room database for secure authentication</w:t>
      </w:r>
    </w:p>
    <w:p w14:paraId="57A4803D">
      <w:pPr>
        <w:pStyle w:val="16"/>
      </w:pPr>
      <w:r>
        <w:t>Personal dashboard showing wellness statistics, progress charts, and daily summaries</w:t>
      </w:r>
    </w:p>
    <w:p w14:paraId="5D3FB76B">
      <w:pPr>
        <w:pStyle w:val="16"/>
      </w:pPr>
      <w:r>
        <w:t>Track fitness activities (steps, workouts, heart rate) using device sensors or manual input with timers</w:t>
      </w:r>
    </w:p>
    <w:p w14:paraId="047A40BD">
      <w:pPr>
        <w:pStyle w:val="16"/>
      </w:pPr>
      <w:r>
        <w:t>Log meals and nutrition via barcode scanning (ML Kit) or API searches (Edamam), calculating calories and nutrients</w:t>
      </w:r>
    </w:p>
    <w:p w14:paraId="280EAC62">
      <w:pPr>
        <w:pStyle w:val="16"/>
      </w:pPr>
      <w:r>
        <w:t>Monitor sleep and mental health with mood tracking, meditation timers, and stress logs</w:t>
      </w:r>
    </w:p>
    <w:p w14:paraId="61D33A34">
      <w:pPr>
        <w:pStyle w:val="16"/>
      </w:pPr>
      <w:r>
        <w:t>Set personalized goals (e.g., daily steps, calorie intake, mindfulness sessions) and receive push notifications for reminders</w:t>
      </w:r>
    </w:p>
    <w:p w14:paraId="2997F1A0">
      <w:pPr>
        <w:pStyle w:val="16"/>
      </w:pPr>
      <w:r>
        <w:t>Generate tailored recommendations — workout plans, meal ideas, and relaxation tips based on user data</w:t>
      </w:r>
    </w:p>
    <w:p w14:paraId="2FEBB615">
      <w:pPr>
        <w:pStyle w:val="16"/>
      </w:pPr>
      <w:r>
        <w:t>UI design includes: tabbed bottom navigation bar, dark/light mode toggle, RecyclerView lists, and interactive charts</w:t>
      </w:r>
    </w:p>
    <w:p w14:paraId="25149DC6">
      <w:pPr>
        <w:pStyle w:val="4"/>
      </w:pPr>
      <w:r>
        <w:t>UI Mockups</w:t>
      </w:r>
    </w:p>
    <w:p w14:paraId="0BDD6265">
      <w:r>
        <w:t>UI prototypes are included to show my design ideas:</w:t>
      </w:r>
    </w:p>
    <w:p w14:paraId="326E00D2">
      <w:r>
        <w:t>[mockups/dashboard_mockup.kt](mockups/dashboard_mockup.kt) – Jetpack Compose preview (unified dashboard with trends chart and plans)</w:t>
      </w:r>
    </w:p>
    <w:p w14:paraId="0310533D">
      <w:r>
        <w:t>[mockups/tracking_screen_mockup.html](mockups/tracking_screen_mockup.html) – HTML mockup for fitness/diet tracking</w:t>
      </w:r>
    </w:p>
    <w:p w14:paraId="270FD68E">
      <w:pPr>
        <w:pStyle w:val="4"/>
      </w:pPr>
      <w:r>
        <w:t>Development Plan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3B3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E0BC58">
            <w:r>
              <w:t>Phase</w:t>
            </w:r>
          </w:p>
        </w:tc>
        <w:tc>
          <w:tcPr>
            <w:tcW w:w="2880" w:type="dxa"/>
          </w:tcPr>
          <w:p w14:paraId="5F9E9F4D">
            <w:r>
              <w:t>Focus</w:t>
            </w:r>
          </w:p>
        </w:tc>
        <w:tc>
          <w:tcPr>
            <w:tcW w:w="2880" w:type="dxa"/>
          </w:tcPr>
          <w:p w14:paraId="176F3FEF">
            <w:r>
              <w:t>Duration</w:t>
            </w:r>
          </w:p>
        </w:tc>
      </w:tr>
      <w:tr w14:paraId="6B90F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E716D">
            <w:r>
              <w:t>1</w:t>
            </w:r>
          </w:p>
        </w:tc>
        <w:tc>
          <w:tcPr>
            <w:tcW w:w="2880" w:type="dxa"/>
          </w:tcPr>
          <w:p w14:paraId="2762B9EC">
            <w:r>
              <w:t>Project setup &amp; Room database integration</w:t>
            </w:r>
          </w:p>
        </w:tc>
        <w:tc>
          <w:tcPr>
            <w:tcW w:w="2880" w:type="dxa"/>
          </w:tcPr>
          <w:p w14:paraId="1249490F">
            <w:r>
              <w:t>Week 1 (Oct 6–12)</w:t>
            </w:r>
          </w:p>
        </w:tc>
      </w:tr>
      <w:tr w14:paraId="06326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53F91A">
            <w:r>
              <w:t>2</w:t>
            </w:r>
          </w:p>
        </w:tc>
        <w:tc>
          <w:tcPr>
            <w:tcW w:w="2880" w:type="dxa"/>
          </w:tcPr>
          <w:p w14:paraId="7251D36C">
            <w:r>
              <w:t>Core CRUD features + progress tracking (fitness/diet logs)</w:t>
            </w:r>
          </w:p>
        </w:tc>
        <w:tc>
          <w:tcPr>
            <w:tcW w:w="2880" w:type="dxa"/>
          </w:tcPr>
          <w:p w14:paraId="6622315E">
            <w:r>
              <w:t>Week 2 (Oct 13–19)</w:t>
            </w:r>
          </w:p>
        </w:tc>
      </w:tr>
      <w:tr w14:paraId="10507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ED9C98">
            <w:r>
              <w:t>3</w:t>
            </w:r>
          </w:p>
        </w:tc>
        <w:tc>
          <w:tcPr>
            <w:tcW w:w="2880" w:type="dxa"/>
          </w:tcPr>
          <w:p w14:paraId="74C1741E">
            <w:r>
              <w:t>Mental health tools, notifications, barcode scanning (ML Kit / Edamam)</w:t>
            </w:r>
          </w:p>
        </w:tc>
        <w:tc>
          <w:tcPr>
            <w:tcW w:w="2880" w:type="dxa"/>
          </w:tcPr>
          <w:p w14:paraId="4E820E88">
            <w:r>
              <w:t>Week 3 (Oct 20–26)</w:t>
            </w:r>
          </w:p>
        </w:tc>
      </w:tr>
      <w:tr w14:paraId="1ED64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FF8D84">
            <w:r>
              <w:t>4</w:t>
            </w:r>
          </w:p>
        </w:tc>
        <w:tc>
          <w:tcPr>
            <w:tcW w:w="2880" w:type="dxa"/>
          </w:tcPr>
          <w:p w14:paraId="0D53F7D9">
            <w:r>
              <w:t>Personalization, testing, and polish (Agile sprints with Trello)</w:t>
            </w:r>
          </w:p>
        </w:tc>
        <w:tc>
          <w:tcPr>
            <w:tcW w:w="2880" w:type="dxa"/>
          </w:tcPr>
          <w:p w14:paraId="5FC3F1B0">
            <w:r>
              <w:t>Week 4 (Oct 27–Nov 2)</w:t>
            </w:r>
          </w:p>
        </w:tc>
      </w:tr>
    </w:tbl>
    <w:p w14:paraId="6559195A">
      <w:r>
        <w:t>Strategies: Agile with weekly sprints, MoSCoW prioritization, and buffer time for API delays.</w:t>
      </w:r>
    </w:p>
    <w:p w14:paraId="2E0F34B3">
      <w:pPr>
        <w:pStyle w:val="4"/>
      </w:pPr>
      <w:r>
        <w:t>Version Control</w:t>
      </w:r>
    </w:p>
    <w:p w14:paraId="76973196">
      <w:r>
        <w:t>Using Git Flow:</w:t>
      </w:r>
    </w:p>
    <w:p w14:paraId="027E6396">
      <w:pPr>
        <w:pStyle w:val="16"/>
      </w:pPr>
      <w:r>
        <w:t>`main` – stable releases</w:t>
      </w:r>
    </w:p>
    <w:p w14:paraId="37270AE9">
      <w:pPr>
        <w:pStyle w:val="16"/>
      </w:pPr>
      <w:r>
        <w:t>`develop` – integration branch</w:t>
      </w:r>
    </w:p>
    <w:p w14:paraId="692298F3">
      <w:pPr>
        <w:pStyle w:val="16"/>
      </w:pPr>
      <w:r>
        <w:t>`feature/*` – new features (e.g., `feature/mood-tracking`)</w:t>
      </w:r>
    </w:p>
    <w:p w14:paraId="4C9B5043">
      <w:r>
        <w:t>Commit style: Semantic commits</w:t>
      </w:r>
    </w:p>
    <w:p w14:paraId="7D73DF8E">
      <w:r>
        <w:t>Code reviews: Pull Requests before merging</w:t>
      </w:r>
    </w:p>
    <w:p w14:paraId="06240A31">
      <w:pPr>
        <w:pStyle w:val="4"/>
      </w:pPr>
      <w:r>
        <w:t>GitHub</w:t>
      </w:r>
    </w:p>
    <w:p w14:paraId="58A82A68">
      <w:r>
        <w:t>Repository link:</w:t>
      </w:r>
    </w:p>
    <w:p w14:paraId="53CCF427">
      <w:r>
        <w:t xml:space="preserve"> https://github.com/BaoJiatao/Bao-Jiatao-App</w:t>
      </w:r>
    </w:p>
    <w:p w14:paraId="46BAC5D9">
      <w:r>
        <w:t>Initial commit</w:t>
      </w:r>
      <w:bookmarkStart w:id="0" w:name="_GoBack"/>
      <w:bookmarkEnd w:id="0"/>
      <w:r>
        <w:t xml:space="preserve"> includes Jetpack Compose skeleton and planning documentation.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46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311</Words>
  <Characters>1975</Characters>
  <Lines>0</Lines>
  <Paragraphs>0</Paragraphs>
  <TotalTime>0</TotalTime>
  <ScaleCrop>false</ScaleCrop>
  <LinksUpToDate>false</LinksUpToDate>
  <CharactersWithSpaces>2241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洋洋</cp:lastModifiedBy>
  <dcterms:modified xsi:type="dcterms:W3CDTF">2025-10-05T13:00:18Z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eyJoZGlkIjoiNTI3MDkwNjQ1NWNhZTljOTAxYzBlOWFkMDhhMWM5NGEiLCJ1c2VySWQiOiI2NDU3NjA3NDEifQ==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7A1D3F7A84A547668251D8B745E8C338_13</vt:lpwstr>
  </property>
</Properties>
</file>